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SIMATS ENGINEERING</w:t>
      </w: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ASSESSMENT TOOL 2</w:t>
      </w:r>
    </w:p>
    <w:p w14:paraId="00000004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14:paraId="00000005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COURSE NAME:</w:t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>OPERATING SYSTEMS</w:t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>COURSE CODE: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rtl w:val="0"/>
        </w:rPr>
        <w:t>CSA04</w:t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24A43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124A43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</w:p>
    <w:p w14:paraId="00000006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COURSE OUTCOME COVERED</w:t>
      </w:r>
    </w:p>
    <w:p w14:paraId="00000007">
      <w:pPr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 xml:space="preserve">CO2: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rtl w:val="0"/>
        </w:rPr>
        <w:t>Analyze process management and deadlock handling techniques to improve CPU utilization and system performance(BL3-BL4)</w:t>
      </w:r>
    </w:p>
    <w:p w14:paraId="00000008">
      <w:pPr>
        <w:rPr>
          <w:rFonts w:ascii="Times New Roman" w:hAnsi="Times New Roman" w:eastAsia="Times New Roman" w:cs="Times New Roman"/>
          <w:i/>
          <w:iCs/>
        </w:rPr>
      </w:pPr>
    </w:p>
    <w:p w14:paraId="00000009">
      <w:pPr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>Assessment Tool Weightage: 30%</w:t>
      </w:r>
    </w:p>
    <w:p w14:paraId="0000000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B28EF3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/wtY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8B28EF3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rtl w:val="0"/>
        </w:rPr>
        <w:t xml:space="preserve"> </w:t>
      </w:r>
    </w:p>
    <w:p w14:paraId="0000000B">
      <w:pPr>
        <w:rPr>
          <w:rFonts w:ascii="Times New Roman" w:hAnsi="Times New Roman" w:eastAsia="Times New Roman" w:cs="Times New Roman"/>
          <w:b/>
          <w:bCs/>
        </w:rPr>
      </w:pPr>
    </w:p>
    <w:p w14:paraId="0000000C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QUESTIONS: 10</w:t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rtl w:val="0"/>
        </w:rPr>
        <w:t>Total Marks:50</w:t>
      </w:r>
    </w:p>
    <w:p w14:paraId="0000000D">
      <w:pPr>
        <w:rPr>
          <w:rFonts w:ascii="Times New Roman" w:hAnsi="Times New Roman" w:eastAsia="Times New Roman" w:cs="Times New Roman"/>
        </w:rPr>
      </w:pPr>
    </w:p>
    <w:p w14:paraId="0000000E">
      <w:pPr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Annexure A</w:t>
      </w:r>
    </w:p>
    <w:p w14:paraId="0000000F">
      <w:pPr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Scenario based</w:t>
      </w:r>
    </w:p>
    <w:p w14:paraId="00000010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6F4A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E66F4A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1">
      <w:pPr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>Code of Conduct:</w:t>
      </w:r>
    </w:p>
    <w:p w14:paraId="00000012">
      <w:pPr>
        <w:jc w:val="both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>I ____________________ (Name / Reg No) certify that this submission is my original work and that I have adhered to the guidelines specified for this assessment.</w:t>
      </w:r>
    </w:p>
    <w:p w14:paraId="00000013">
      <w:pPr>
        <w:jc w:val="both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>I understand that any violation of academic integrity rules will result in disciplinary action.</w:t>
      </w:r>
    </w:p>
    <w:p w14:paraId="00000014">
      <w:pPr>
        <w:rPr>
          <w:rFonts w:ascii="Times New Roman" w:hAnsi="Times New Roman" w:eastAsia="Times New Roman" w:cs="Times New Roman"/>
          <w:i/>
          <w:iCs/>
        </w:rPr>
      </w:pPr>
    </w:p>
    <w:p w14:paraId="00000015">
      <w:pPr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>Signature of the student:</w:t>
      </w:r>
    </w:p>
    <w:p w14:paraId="00000016"/>
    <w:p w14:paraId="00000017"/>
    <w:p w14:paraId="00000018"/>
    <w:p w14:paraId="00000019">
      <w:pPr>
        <w:spacing w:after="0" w:line="360" w:lineRule="auto"/>
        <w:rPr>
          <w:b/>
          <w:bCs/>
        </w:rPr>
      </w:pPr>
      <w:r>
        <w:rPr>
          <w:b/>
          <w:bCs/>
          <w:rtl w:val="0"/>
        </w:rPr>
        <w:t>Question 1 — CPU Scheduling in a Real-Time Ticket Booking System</w:t>
      </w:r>
    </w:p>
    <w:p w14:paraId="0000001A">
      <w:pPr>
        <w:spacing w:after="0" w:line="360" w:lineRule="auto"/>
      </w:pPr>
      <w:r>
        <w:rPr>
          <w:rtl w:val="0"/>
        </w:rPr>
        <w:t>A railway ticket booking system experiences heavy load during festival seasons. The system handles three categories of processes:</w:t>
      </w:r>
    </w:p>
    <w:p w14:paraId="0000001B">
      <w:pPr>
        <w:numPr>
          <w:ilvl w:val="0"/>
          <w:numId w:val="1"/>
        </w:numPr>
        <w:spacing w:after="0" w:line="360" w:lineRule="auto"/>
        <w:ind w:left="720" w:hanging="360"/>
      </w:pPr>
      <w:r>
        <w:rPr>
          <w:rtl w:val="0"/>
        </w:rPr>
        <w:t xml:space="preserve">P1 – Payment gateway transactions (High priority) </w:t>
      </w:r>
    </w:p>
    <w:p w14:paraId="0000001C">
      <w:pPr>
        <w:numPr>
          <w:ilvl w:val="0"/>
          <w:numId w:val="1"/>
        </w:numPr>
        <w:spacing w:after="0" w:line="360" w:lineRule="auto"/>
        <w:ind w:left="720" w:hanging="360"/>
      </w:pPr>
      <w:r>
        <w:rPr>
          <w:rtl w:val="0"/>
        </w:rPr>
        <w:t xml:space="preserve">P2 – Seat availability checks (Medium priority) </w:t>
      </w:r>
    </w:p>
    <w:p w14:paraId="0000001D">
      <w:pPr>
        <w:numPr>
          <w:ilvl w:val="0"/>
          <w:numId w:val="1"/>
        </w:numPr>
        <w:spacing w:after="0" w:line="360" w:lineRule="auto"/>
        <w:ind w:left="720" w:hanging="360"/>
      </w:pPr>
      <w:r>
        <w:rPr>
          <w:rtl w:val="0"/>
        </w:rPr>
        <w:t xml:space="preserve">P3 – Ticket confirmation and printing (Low priority) </w:t>
      </w:r>
    </w:p>
    <w:p w14:paraId="0000001E">
      <w:pPr>
        <w:numPr>
          <w:ilvl w:val="0"/>
          <w:numId w:val="1"/>
        </w:numPr>
        <w:spacing w:after="0" w:line="360" w:lineRule="auto"/>
        <w:ind w:left="720" w:hanging="360"/>
      </w:pPr>
      <w:r>
        <w:rPr>
          <w:rtl w:val="0"/>
        </w:rPr>
        <w:t xml:space="preserve">Burst times vary from 2 ms to 20 ms. </w:t>
      </w:r>
    </w:p>
    <w:p w14:paraId="0000001F">
      <w:pPr>
        <w:spacing w:after="0" w:line="360" w:lineRule="auto"/>
      </w:pPr>
      <w:r>
        <w:rPr>
          <w:rtl w:val="0"/>
        </w:rPr>
        <w:t>Recently, customers complained that ticket confirmations are taking too long.</w:t>
      </w:r>
    </w:p>
    <w:p w14:paraId="00000020">
      <w:pPr>
        <w:spacing w:after="0" w:line="360" w:lineRule="auto"/>
      </w:pPr>
      <w:r>
        <w:rPr>
          <w:rtl w:val="0"/>
        </w:rPr>
        <w:t>Tasks</w:t>
      </w:r>
    </w:p>
    <w:p w14:paraId="00000021">
      <w:pPr>
        <w:numPr>
          <w:ilvl w:val="0"/>
          <w:numId w:val="2"/>
        </w:numPr>
        <w:spacing w:after="0" w:line="360" w:lineRule="auto"/>
        <w:ind w:left="720" w:hanging="360"/>
      </w:pPr>
      <w:r>
        <w:rPr>
          <w:rtl w:val="0"/>
        </w:rPr>
        <w:t xml:space="preserve">Identify the most suitable scheduling algorithm (FCFS, SJF, Priority, RR) for this scenario. </w:t>
      </w:r>
    </w:p>
    <w:p w14:paraId="00000022">
      <w:pPr>
        <w:numPr>
          <w:ilvl w:val="0"/>
          <w:numId w:val="2"/>
        </w:numPr>
        <w:spacing w:after="0" w:line="360" w:lineRule="auto"/>
        <w:ind w:left="720" w:hanging="360"/>
      </w:pPr>
      <w:r>
        <w:rPr>
          <w:rtl w:val="0"/>
        </w:rPr>
        <w:t xml:space="preserve">Justify </w:t>
      </w:r>
      <w:r>
        <w:rPr>
          <w:i/>
          <w:iCs/>
          <w:rtl w:val="0"/>
        </w:rPr>
        <w:t>why</w:t>
      </w:r>
      <w:r>
        <w:rPr>
          <w:rtl w:val="0"/>
        </w:rPr>
        <w:t xml:space="preserve"> your chosen method improves CPU utilization and reduces customer wait time. </w:t>
      </w:r>
    </w:p>
    <w:p w14:paraId="00000023">
      <w:pPr>
        <w:numPr>
          <w:ilvl w:val="0"/>
          <w:numId w:val="2"/>
        </w:numPr>
        <w:spacing w:after="0" w:line="360" w:lineRule="auto"/>
        <w:ind w:left="720" w:hanging="360"/>
      </w:pPr>
      <w:r>
        <w:rPr>
          <w:rtl w:val="0"/>
        </w:rPr>
        <w:t xml:space="preserve">Provide a sample execution order for the above categories. </w:t>
      </w:r>
    </w:p>
    <w:p w14:paraId="00000024">
      <w:pPr>
        <w:numPr>
          <w:ilvl w:val="0"/>
          <w:numId w:val="2"/>
        </w:numPr>
        <w:spacing w:after="0" w:line="360" w:lineRule="auto"/>
        <w:ind w:left="720" w:hanging="360"/>
      </w:pPr>
      <w:r>
        <w:rPr>
          <w:rtl w:val="0"/>
        </w:rPr>
        <w:t xml:space="preserve">Discuss one drawback of this scheduling method in real-time systems. </w:t>
      </w:r>
    </w:p>
    <w:p w14:paraId="00000025">
      <w:pPr>
        <w:spacing w:after="0" w:line="360" w:lineRule="auto"/>
        <w:ind w:left="7200" w:firstLine="720"/>
      </w:pPr>
      <w:r>
        <w:rPr>
          <w:rFonts w:ascii="Arial" w:hAnsi="Arial" w:eastAsia="Arial" w:cs="Arial"/>
          <w:b/>
          <w:bCs/>
          <w:rtl w:val="0"/>
        </w:rPr>
        <w:t>(10 Marks)</w:t>
      </w:r>
    </w:p>
    <w:p w14:paraId="00000026">
      <w:pPr>
        <w:spacing w:after="0" w:line="360" w:lineRule="auto"/>
        <w:rPr>
          <w:b/>
          <w:bCs/>
        </w:rPr>
      </w:pPr>
      <w:r>
        <w:rPr>
          <w:b/>
          <w:bCs/>
          <w:rtl w:val="0"/>
        </w:rPr>
        <w:t>Question 2 — Deadlock in a Banking Transaction Server</w:t>
      </w:r>
    </w:p>
    <w:p w14:paraId="00000027">
      <w:pPr>
        <w:spacing w:after="0" w:line="360" w:lineRule="auto"/>
      </w:pPr>
      <w:r>
        <w:rPr>
          <w:rtl w:val="0"/>
        </w:rPr>
        <w:t>A bank server handles the following operations simultaneously:</w:t>
      </w:r>
    </w:p>
    <w:p w14:paraId="00000028">
      <w:pPr>
        <w:numPr>
          <w:ilvl w:val="0"/>
          <w:numId w:val="3"/>
        </w:numPr>
        <w:spacing w:after="0" w:line="360" w:lineRule="auto"/>
        <w:ind w:left="720" w:hanging="360"/>
      </w:pPr>
      <w:r>
        <w:rPr>
          <w:rtl w:val="0"/>
        </w:rPr>
        <w:t xml:space="preserve">T1: Transfers money between accounts </w:t>
      </w:r>
    </w:p>
    <w:p w14:paraId="00000029">
      <w:pPr>
        <w:numPr>
          <w:ilvl w:val="0"/>
          <w:numId w:val="3"/>
        </w:numPr>
        <w:spacing w:after="0" w:line="360" w:lineRule="auto"/>
        <w:ind w:left="720" w:hanging="360"/>
      </w:pPr>
      <w:r>
        <w:rPr>
          <w:rtl w:val="0"/>
        </w:rPr>
        <w:t xml:space="preserve">T2: Updates passbook entries </w:t>
      </w:r>
    </w:p>
    <w:p w14:paraId="0000002A">
      <w:pPr>
        <w:numPr>
          <w:ilvl w:val="0"/>
          <w:numId w:val="3"/>
        </w:numPr>
        <w:spacing w:after="0" w:line="360" w:lineRule="auto"/>
        <w:ind w:left="720" w:hanging="360"/>
      </w:pPr>
      <w:r>
        <w:rPr>
          <w:rtl w:val="0"/>
        </w:rPr>
        <w:t xml:space="preserve">T3: Generates monthly statements </w:t>
      </w:r>
    </w:p>
    <w:p w14:paraId="0000002B">
      <w:pPr>
        <w:spacing w:after="0" w:line="360" w:lineRule="auto"/>
      </w:pPr>
      <w:r>
        <w:rPr>
          <w:rtl w:val="0"/>
        </w:rPr>
        <w:t>Due to simultaneous locking of Account Database (A), Customer Info Database (B), and Transaction Logs (C), the system enters a state where:</w:t>
      </w:r>
    </w:p>
    <w:p w14:paraId="0000002C">
      <w:pPr>
        <w:numPr>
          <w:ilvl w:val="0"/>
          <w:numId w:val="4"/>
        </w:numPr>
        <w:spacing w:after="0" w:line="360" w:lineRule="auto"/>
        <w:ind w:left="720" w:hanging="360"/>
      </w:pPr>
      <w:r>
        <w:rPr>
          <w:rtl w:val="0"/>
        </w:rPr>
        <w:t xml:space="preserve">T1 holds A and requests B </w:t>
      </w:r>
    </w:p>
    <w:p w14:paraId="0000002D">
      <w:pPr>
        <w:numPr>
          <w:ilvl w:val="0"/>
          <w:numId w:val="4"/>
        </w:numPr>
        <w:spacing w:after="0" w:line="360" w:lineRule="auto"/>
        <w:ind w:left="720" w:hanging="360"/>
      </w:pPr>
      <w:r>
        <w:rPr>
          <w:rtl w:val="0"/>
        </w:rPr>
        <w:t xml:space="preserve">T2 holds B and requests C </w:t>
      </w:r>
    </w:p>
    <w:p w14:paraId="0000002E">
      <w:pPr>
        <w:numPr>
          <w:ilvl w:val="0"/>
          <w:numId w:val="4"/>
        </w:numPr>
        <w:spacing w:after="0" w:line="360" w:lineRule="auto"/>
        <w:ind w:left="720" w:hanging="360"/>
      </w:pPr>
      <w:r>
        <w:rPr>
          <w:rtl w:val="0"/>
        </w:rPr>
        <w:t xml:space="preserve">T3 holds C and requests A </w:t>
      </w:r>
    </w:p>
    <w:p w14:paraId="0000002F">
      <w:pPr>
        <w:spacing w:after="0" w:line="360" w:lineRule="auto"/>
      </w:pPr>
      <w:r>
        <w:rPr>
          <w:rtl w:val="0"/>
        </w:rPr>
        <w:t>Tasks</w:t>
      </w:r>
    </w:p>
    <w:p w14:paraId="00000030"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rtl w:val="0"/>
        </w:rPr>
        <w:t xml:space="preserve">Draw the resource request situation (text-based RAG). </w:t>
      </w:r>
    </w:p>
    <w:p w14:paraId="00000031"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rtl w:val="0"/>
        </w:rPr>
        <w:t xml:space="preserve">Identify whether a deadlock has occurred and justify your answer. </w:t>
      </w:r>
    </w:p>
    <w:p w14:paraId="00000032"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rtl w:val="0"/>
        </w:rPr>
        <w:t xml:space="preserve">Recommend </w:t>
      </w:r>
      <w:r>
        <w:rPr>
          <w:i/>
          <w:iCs/>
          <w:rtl w:val="0"/>
        </w:rPr>
        <w:t>one specific technique</w:t>
      </w:r>
      <w:r>
        <w:rPr>
          <w:rtl w:val="0"/>
        </w:rPr>
        <w:t xml:space="preserve"> (avoidance/prevention/recovery) and explain how it fixes the issue. </w:t>
      </w:r>
    </w:p>
    <w:p w14:paraId="00000033">
      <w:pPr>
        <w:numPr>
          <w:ilvl w:val="0"/>
          <w:numId w:val="5"/>
        </w:numPr>
        <w:spacing w:after="0" w:line="360" w:lineRule="auto"/>
        <w:ind w:left="720" w:hanging="360"/>
      </w:pPr>
      <w:r>
        <w:rPr>
          <w:rtl w:val="0"/>
        </w:rPr>
        <w:t xml:space="preserve">Suggest a redesign for the locking order to avoid future deadlocks. 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0" w:right="0"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(10 Marks)</w:t>
      </w:r>
    </w:p>
    <w:p w14:paraId="00000035">
      <w:pPr>
        <w:spacing w:after="0" w:line="360" w:lineRule="auto"/>
        <w:rPr>
          <w:b/>
          <w:bCs/>
        </w:rPr>
      </w:pPr>
      <w:r>
        <w:rPr>
          <w:b/>
          <w:bCs/>
          <w:rtl w:val="0"/>
        </w:rPr>
        <w:t>Question 3 — Mobile OS App Switching Lag</w:t>
      </w:r>
    </w:p>
    <w:p w14:paraId="00000036">
      <w:pPr>
        <w:spacing w:after="0" w:line="360" w:lineRule="auto"/>
      </w:pPr>
      <w:r>
        <w:rPr>
          <w:rtl w:val="0"/>
        </w:rPr>
        <w:t>A mobile operating system is designed to support smooth app switching.</w:t>
      </w:r>
      <w:r>
        <w:rPr>
          <w:rtl w:val="0"/>
        </w:rPr>
        <w:br w:type="textWrapping"/>
      </w:r>
      <w:r>
        <w:rPr>
          <w:rtl w:val="0"/>
        </w:rPr>
        <w:t>But users report that:</w:t>
      </w:r>
    </w:p>
    <w:p w14:paraId="00000037">
      <w:pPr>
        <w:numPr>
          <w:ilvl w:val="0"/>
          <w:numId w:val="6"/>
        </w:numPr>
        <w:spacing w:after="0" w:line="360" w:lineRule="auto"/>
        <w:ind w:left="720" w:hanging="360"/>
      </w:pPr>
      <w:r>
        <w:rPr>
          <w:rtl w:val="0"/>
        </w:rPr>
        <w:t xml:space="preserve">Opening WhatsApp delays the background music player. </w:t>
      </w:r>
    </w:p>
    <w:p w14:paraId="00000038">
      <w:pPr>
        <w:numPr>
          <w:ilvl w:val="0"/>
          <w:numId w:val="6"/>
        </w:numPr>
        <w:spacing w:after="0" w:line="360" w:lineRule="auto"/>
        <w:ind w:left="720" w:hanging="360"/>
      </w:pPr>
      <w:r>
        <w:rPr>
          <w:rtl w:val="0"/>
        </w:rPr>
        <w:t xml:space="preserve">Switching between social media apps feels laggy. </w:t>
      </w:r>
    </w:p>
    <w:p w14:paraId="00000039">
      <w:pPr>
        <w:numPr>
          <w:ilvl w:val="0"/>
          <w:numId w:val="6"/>
        </w:numPr>
        <w:spacing w:after="0" w:line="360" w:lineRule="auto"/>
        <w:ind w:left="720" w:hanging="360"/>
      </w:pPr>
      <w:r>
        <w:rPr>
          <w:rtl w:val="0"/>
        </w:rPr>
        <w:t xml:space="preserve">CPU shows high idle times despite multiple running apps. </w:t>
      </w:r>
    </w:p>
    <w:p w14:paraId="0000003A">
      <w:pPr>
        <w:spacing w:after="0" w:line="360" w:lineRule="auto"/>
      </w:pPr>
      <w:r>
        <w:rPr>
          <w:rtl w:val="0"/>
        </w:rPr>
        <w:t>The OS currently uses Round Robin (quantum = 20 ms) with 20 background apps active.</w:t>
      </w:r>
    </w:p>
    <w:p w14:paraId="0000003B">
      <w:pPr>
        <w:spacing w:after="0" w:line="360" w:lineRule="auto"/>
      </w:pPr>
      <w:r>
        <w:rPr>
          <w:rtl w:val="0"/>
        </w:rPr>
        <w:t>Tasks</w:t>
      </w:r>
    </w:p>
    <w:p w14:paraId="0000003C">
      <w:pPr>
        <w:numPr>
          <w:ilvl w:val="0"/>
          <w:numId w:val="7"/>
        </w:numPr>
        <w:spacing w:after="0" w:line="360" w:lineRule="auto"/>
        <w:ind w:left="720" w:hanging="360"/>
      </w:pPr>
      <w:r>
        <w:rPr>
          <w:rtl w:val="0"/>
        </w:rPr>
        <w:t xml:space="preserve">Analyze why the CPU remains idle despite many active processes. </w:t>
      </w:r>
    </w:p>
    <w:p w14:paraId="0000003D">
      <w:pPr>
        <w:numPr>
          <w:ilvl w:val="0"/>
          <w:numId w:val="7"/>
        </w:numPr>
        <w:spacing w:after="0" w:line="360" w:lineRule="auto"/>
        <w:ind w:left="720" w:hanging="360"/>
      </w:pPr>
      <w:r>
        <w:rPr>
          <w:rtl w:val="0"/>
        </w:rPr>
        <w:t xml:space="preserve">Determine whether the time quantum is helping or hurting performance. </w:t>
      </w:r>
    </w:p>
    <w:p w14:paraId="0000003E">
      <w:pPr>
        <w:numPr>
          <w:ilvl w:val="0"/>
          <w:numId w:val="7"/>
        </w:numPr>
        <w:spacing w:after="0" w:line="360" w:lineRule="auto"/>
        <w:ind w:left="720" w:hanging="360"/>
      </w:pPr>
      <w:r>
        <w:rPr>
          <w:rtl w:val="0"/>
        </w:rPr>
        <w:t xml:space="preserve">Recommend a better scheduling method or quantum value, with justification. </w:t>
      </w:r>
    </w:p>
    <w:p w14:paraId="0000003F">
      <w:pPr>
        <w:numPr>
          <w:ilvl w:val="0"/>
          <w:numId w:val="7"/>
        </w:numPr>
        <w:spacing w:after="0" w:line="360" w:lineRule="auto"/>
        <w:ind w:left="720" w:hanging="360"/>
      </w:pPr>
      <w:r>
        <w:rPr>
          <w:rtl w:val="0"/>
        </w:rPr>
        <w:t xml:space="preserve">Explain how the change will reduce switching lag and improve system throughput. </w:t>
      </w:r>
    </w:p>
    <w:p w14:paraId="00000040">
      <w:pPr>
        <w:spacing w:after="0" w:line="360" w:lineRule="auto"/>
        <w:ind w:left="7200" w:firstLine="720"/>
      </w:pPr>
      <w:r>
        <w:rPr>
          <w:rFonts w:ascii="Arial" w:hAnsi="Arial" w:eastAsia="Arial" w:cs="Arial"/>
          <w:b/>
          <w:bCs/>
          <w:rtl w:val="0"/>
        </w:rPr>
        <w:t>(10 Marks)</w:t>
      </w:r>
    </w:p>
    <w:p w14:paraId="00000041">
      <w:pPr>
        <w:spacing w:after="0" w:line="360" w:lineRule="auto"/>
        <w:rPr>
          <w:b/>
          <w:bCs/>
        </w:rPr>
      </w:pPr>
      <w:r>
        <w:rPr>
          <w:rtl w:val="0"/>
        </w:rPr>
        <w:t xml:space="preserve"> </w:t>
      </w:r>
      <w:r>
        <w:rPr>
          <w:b/>
          <w:bCs/>
          <w:rtl w:val="0"/>
        </w:rPr>
        <w:t>Question 4 — Deadlock Risk in an Operating System Update</w:t>
      </w:r>
    </w:p>
    <w:p w14:paraId="00000042">
      <w:pPr>
        <w:spacing w:after="0" w:line="360" w:lineRule="auto"/>
      </w:pPr>
      <w:r>
        <w:rPr>
          <w:rtl w:val="0"/>
        </w:rPr>
        <w:t>During a Windows OS update, several modules run in parallel:</w:t>
      </w:r>
    </w:p>
    <w:p w14:paraId="00000043">
      <w:pPr>
        <w:numPr>
          <w:ilvl w:val="0"/>
          <w:numId w:val="8"/>
        </w:numPr>
        <w:spacing w:after="0" w:line="360" w:lineRule="auto"/>
        <w:ind w:left="720" w:hanging="360"/>
      </w:pPr>
      <w:r>
        <w:rPr>
          <w:rtl w:val="0"/>
        </w:rPr>
        <w:t xml:space="preserve">M1: Copy update files </w:t>
      </w:r>
    </w:p>
    <w:p w14:paraId="00000044">
      <w:pPr>
        <w:numPr>
          <w:ilvl w:val="0"/>
          <w:numId w:val="8"/>
        </w:numPr>
        <w:spacing w:after="0" w:line="360" w:lineRule="auto"/>
        <w:ind w:left="720" w:hanging="360"/>
      </w:pPr>
      <w:r>
        <w:rPr>
          <w:rtl w:val="0"/>
        </w:rPr>
        <w:t xml:space="preserve">M2: Install drivers </w:t>
      </w:r>
    </w:p>
    <w:p w14:paraId="00000045">
      <w:pPr>
        <w:numPr>
          <w:ilvl w:val="0"/>
          <w:numId w:val="8"/>
        </w:numPr>
        <w:spacing w:after="0" w:line="360" w:lineRule="auto"/>
        <w:ind w:left="720" w:hanging="360"/>
      </w:pPr>
      <w:r>
        <w:rPr>
          <w:rtl w:val="0"/>
        </w:rPr>
        <w:t xml:space="preserve">M3: Update registry </w:t>
      </w:r>
    </w:p>
    <w:p w14:paraId="00000046">
      <w:pPr>
        <w:numPr>
          <w:ilvl w:val="0"/>
          <w:numId w:val="8"/>
        </w:numPr>
        <w:spacing w:after="0" w:line="360" w:lineRule="auto"/>
        <w:ind w:left="720" w:hanging="360"/>
      </w:pPr>
      <w:r>
        <w:rPr>
          <w:rtl w:val="0"/>
        </w:rPr>
        <w:t xml:space="preserve">M4: Validate system integrity </w:t>
      </w:r>
    </w:p>
    <w:p w14:paraId="00000047">
      <w:pPr>
        <w:spacing w:after="0" w:line="360" w:lineRule="auto"/>
      </w:pPr>
      <w:r>
        <w:rPr>
          <w:rtl w:val="0"/>
        </w:rPr>
        <w:t>Resources involved:</w:t>
      </w:r>
    </w:p>
    <w:p w14:paraId="00000048">
      <w:pPr>
        <w:numPr>
          <w:ilvl w:val="0"/>
          <w:numId w:val="9"/>
        </w:numPr>
        <w:spacing w:after="0" w:line="360" w:lineRule="auto"/>
        <w:ind w:left="720" w:hanging="360"/>
      </w:pPr>
      <w:r>
        <w:rPr>
          <w:rtl w:val="0"/>
        </w:rPr>
        <w:t xml:space="preserve">R1 = Disk I/O </w:t>
      </w:r>
    </w:p>
    <w:p w14:paraId="00000049">
      <w:pPr>
        <w:numPr>
          <w:ilvl w:val="0"/>
          <w:numId w:val="9"/>
        </w:numPr>
        <w:spacing w:after="0" w:line="360" w:lineRule="auto"/>
        <w:ind w:left="720" w:hanging="360"/>
      </w:pPr>
      <w:r>
        <w:rPr>
          <w:rtl w:val="0"/>
        </w:rPr>
        <w:t xml:space="preserve">R2 = Kernel lock </w:t>
      </w:r>
    </w:p>
    <w:p w14:paraId="0000004A">
      <w:pPr>
        <w:numPr>
          <w:ilvl w:val="0"/>
          <w:numId w:val="9"/>
        </w:numPr>
        <w:spacing w:after="0" w:line="360" w:lineRule="auto"/>
        <w:ind w:left="720" w:hanging="360"/>
      </w:pPr>
      <w:r>
        <w:rPr>
          <w:rtl w:val="0"/>
        </w:rPr>
        <w:t xml:space="preserve">R3 = Configuration lock </w:t>
      </w:r>
    </w:p>
    <w:p w14:paraId="0000004B">
      <w:pPr>
        <w:spacing w:after="0" w:line="360" w:lineRule="auto"/>
      </w:pPr>
      <w:r>
        <w:rPr>
          <w:rtl w:val="0"/>
        </w:rPr>
        <w:t>Recently logs show:</w:t>
      </w:r>
    </w:p>
    <w:p w14:paraId="0000004C">
      <w:pPr>
        <w:numPr>
          <w:ilvl w:val="0"/>
          <w:numId w:val="10"/>
        </w:numPr>
        <w:spacing w:after="0" w:line="360" w:lineRule="auto"/>
        <w:ind w:left="720" w:hanging="360"/>
      </w:pPr>
      <w:r>
        <w:rPr>
          <w:rtl w:val="0"/>
        </w:rPr>
        <w:t xml:space="preserve">M1 holds R1, waiting for R2 </w:t>
      </w:r>
    </w:p>
    <w:p w14:paraId="0000004D">
      <w:pPr>
        <w:numPr>
          <w:ilvl w:val="0"/>
          <w:numId w:val="10"/>
        </w:numPr>
        <w:spacing w:after="0" w:line="360" w:lineRule="auto"/>
        <w:ind w:left="720" w:hanging="360"/>
      </w:pPr>
      <w:r>
        <w:rPr>
          <w:rtl w:val="0"/>
        </w:rPr>
        <w:t xml:space="preserve">M2 holds R2, waiting for R3 </w:t>
      </w:r>
    </w:p>
    <w:p w14:paraId="0000004E">
      <w:pPr>
        <w:numPr>
          <w:ilvl w:val="0"/>
          <w:numId w:val="10"/>
        </w:numPr>
        <w:spacing w:after="0" w:line="360" w:lineRule="auto"/>
        <w:ind w:left="720" w:hanging="360"/>
      </w:pPr>
      <w:r>
        <w:rPr>
          <w:rtl w:val="0"/>
        </w:rPr>
        <w:t xml:space="preserve">M3 holds R3, waiting for R1 </w:t>
      </w:r>
    </w:p>
    <w:p w14:paraId="0000004F">
      <w:pPr>
        <w:spacing w:after="0" w:line="360" w:lineRule="auto"/>
      </w:pPr>
      <w:r>
        <w:rPr>
          <w:rtl w:val="0"/>
        </w:rPr>
        <w:t>Tasks</w:t>
      </w:r>
    </w:p>
    <w:p w14:paraId="00000050">
      <w:pPr>
        <w:numPr>
          <w:ilvl w:val="0"/>
          <w:numId w:val="11"/>
        </w:numPr>
        <w:spacing w:after="0" w:line="360" w:lineRule="auto"/>
        <w:ind w:left="720" w:hanging="360"/>
      </w:pPr>
      <w:r>
        <w:rPr>
          <w:rtl w:val="0"/>
        </w:rPr>
        <w:t xml:space="preserve">Identify whether this sequence can lead to a deadlock. </w:t>
      </w:r>
    </w:p>
    <w:p w14:paraId="00000051">
      <w:pPr>
        <w:numPr>
          <w:ilvl w:val="0"/>
          <w:numId w:val="11"/>
        </w:numPr>
        <w:spacing w:after="0" w:line="360" w:lineRule="auto"/>
        <w:ind w:left="720" w:hanging="360"/>
      </w:pPr>
      <w:r>
        <w:rPr>
          <w:rtl w:val="0"/>
        </w:rPr>
        <w:t xml:space="preserve">If yes, explain the exact circular wait condition. </w:t>
      </w:r>
    </w:p>
    <w:p w14:paraId="00000052">
      <w:pPr>
        <w:numPr>
          <w:ilvl w:val="0"/>
          <w:numId w:val="11"/>
        </w:numPr>
        <w:spacing w:after="0" w:line="360" w:lineRule="auto"/>
        <w:ind w:left="720" w:hanging="360"/>
      </w:pPr>
      <w:r>
        <w:rPr>
          <w:rtl w:val="0"/>
        </w:rPr>
        <w:t xml:space="preserve">Propose </w:t>
      </w:r>
      <w:r>
        <w:rPr>
          <w:i/>
          <w:iCs/>
          <w:rtl w:val="0"/>
        </w:rPr>
        <w:t>Banker’s algorithm style</w:t>
      </w:r>
      <w:r>
        <w:rPr>
          <w:rtl w:val="0"/>
        </w:rPr>
        <w:t xml:space="preserve"> resource allocation to avoid risk. </w:t>
      </w:r>
    </w:p>
    <w:p w14:paraId="00000053">
      <w:pPr>
        <w:numPr>
          <w:ilvl w:val="0"/>
          <w:numId w:val="11"/>
        </w:numPr>
        <w:spacing w:after="0" w:line="360" w:lineRule="auto"/>
        <w:ind w:left="720" w:hanging="360"/>
      </w:pPr>
      <w:r>
        <w:rPr>
          <w:rtl w:val="0"/>
        </w:rPr>
        <w:t xml:space="preserve">Suggest how OS designers can prioritize modules to improve CPU utilization during update. </w:t>
      </w:r>
    </w:p>
    <w:p w14:paraId="00000054">
      <w:pPr>
        <w:spacing w:after="0" w:line="360" w:lineRule="auto"/>
        <w:ind w:left="7200" w:firstLine="720"/>
      </w:pPr>
      <w:r>
        <w:rPr>
          <w:rFonts w:ascii="Arial" w:hAnsi="Arial" w:eastAsia="Arial" w:cs="Arial"/>
          <w:b/>
          <w:bCs/>
          <w:rtl w:val="0"/>
        </w:rPr>
        <w:t>(10 Marks)</w:t>
      </w:r>
    </w:p>
    <w:p w14:paraId="00000055">
      <w:pPr>
        <w:spacing w:after="0" w:line="360" w:lineRule="auto"/>
        <w:rPr>
          <w:b/>
          <w:bCs/>
        </w:rPr>
      </w:pPr>
      <w:r>
        <w:rPr>
          <w:b/>
          <w:bCs/>
          <w:rtl w:val="0"/>
        </w:rPr>
        <w:t>Question 5 — Cloud Server CPU Utilization Analysis</w:t>
      </w:r>
    </w:p>
    <w:p w14:paraId="00000056">
      <w:pPr>
        <w:spacing w:after="0" w:line="360" w:lineRule="auto"/>
      </w:pPr>
      <w:r>
        <w:rPr>
          <w:rtl w:val="0"/>
        </w:rPr>
        <w:t>A cloud hosting provider notices:</w:t>
      </w:r>
    </w:p>
    <w:p w14:paraId="00000057">
      <w:pPr>
        <w:numPr>
          <w:ilvl w:val="0"/>
          <w:numId w:val="12"/>
        </w:numPr>
        <w:spacing w:after="0" w:line="360" w:lineRule="auto"/>
        <w:ind w:left="720" w:hanging="360"/>
      </w:pPr>
      <w:r>
        <w:rPr>
          <w:rtl w:val="0"/>
        </w:rPr>
        <w:t xml:space="preserve">80% of the time, VM processes wait for network or disk </w:t>
      </w:r>
    </w:p>
    <w:p w14:paraId="00000058">
      <w:pPr>
        <w:numPr>
          <w:ilvl w:val="0"/>
          <w:numId w:val="12"/>
        </w:numPr>
        <w:spacing w:after="0" w:line="360" w:lineRule="auto"/>
        <w:ind w:left="720" w:hanging="360"/>
      </w:pPr>
      <w:r>
        <w:rPr>
          <w:rtl w:val="0"/>
        </w:rPr>
        <w:t xml:space="preserve">Only 20% of the time is spent on CPU </w:t>
      </w:r>
    </w:p>
    <w:p w14:paraId="00000059">
      <w:pPr>
        <w:numPr>
          <w:ilvl w:val="0"/>
          <w:numId w:val="12"/>
        </w:numPr>
        <w:spacing w:after="0" w:line="360" w:lineRule="auto"/>
        <w:ind w:left="720" w:hanging="360"/>
      </w:pPr>
      <w:r>
        <w:rPr>
          <w:rtl w:val="0"/>
        </w:rPr>
        <w:t xml:space="preserve">Each server runs 7 VMs </w:t>
      </w:r>
    </w:p>
    <w:p w14:paraId="0000005A">
      <w:pPr>
        <w:spacing w:after="0" w:line="360" w:lineRule="auto"/>
      </w:pPr>
      <w:r>
        <w:rPr>
          <w:rtl w:val="0"/>
        </w:rPr>
        <w:t>Using the formula:</w:t>
      </w:r>
    </w:p>
    <w:p w14:paraId="0000005B">
      <w:pPr>
        <w:jc w:val="center"/>
        <w:rPr>
          <w:rFonts w:ascii="Cambria Math" w:hAnsi="Cambria Math" w:eastAsia="Cambria Math" w:cs="Cambria Math"/>
        </w:rPr>
      </w:pPr>
      <m:oMathPara>
        <m:oMath>
          <m:r>
            <m:rPr/>
            <w:rPr>
              <w:rFonts w:ascii="Cambria Math" w:hAnsi="Cambria Math" w:eastAsia="Cambria Math" w:cs="Cambria Math"/>
            </w:rPr>
            <m:t>U=1−</m:t>
          </m:r>
          <m:sSup>
            <m:sSupPr>
              <m:ctrlPr>
                <w:rPr>
                  <w:rFonts w:ascii="Cambria Math" w:hAnsi="Cambria Math" w:eastAsia="Cambria Math" w:cs="Cambria Math"/>
                </w:rPr>
              </m:ctrlPr>
            </m:sSupPr>
            <m:e>
              <m:r>
                <m:rPr/>
                <w:rPr>
                  <w:rFonts w:ascii="Cambria Math" w:hAnsi="Cambria Math" w:eastAsia="Cambria Math" w:cs="Cambria Math"/>
                </w:rPr>
                <m:t>p</m:t>
              </m:r>
              <m:ctrlPr>
                <w:rPr>
                  <w:rFonts w:ascii="Cambria Math" w:hAnsi="Cambria Math" w:eastAsia="Cambria Math" w:cs="Cambria Math"/>
                </w:rPr>
              </m:ctrlPr>
            </m:e>
            <m:sup>
              <m:r>
                <m:rPr/>
                <w:rPr>
                  <w:rFonts w:ascii="Cambria Math" w:hAnsi="Cambria Math" w:eastAsia="Cambria Math" w:cs="Cambria Math"/>
                </w:rPr>
                <m:t>n</m:t>
              </m:r>
              <m:ctrlPr>
                <w:rPr>
                  <w:rFonts w:ascii="Cambria Math" w:hAnsi="Cambria Math" w:eastAsia="Cambria Math" w:cs="Cambria Math"/>
                </w:rPr>
              </m:ctrlPr>
            </m:sup>
          </m:sSup>
        </m:oMath>
      </m:oMathPara>
    </w:p>
    <w:p w14:paraId="0000005C">
      <w:pPr>
        <w:spacing w:after="0" w:line="360" w:lineRule="auto"/>
      </w:pPr>
      <w:r>
        <w:rPr>
          <w:rtl w:val="0"/>
        </w:rPr>
        <w:t>where p = I/O wait probability</w:t>
      </w:r>
    </w:p>
    <w:p w14:paraId="0000005D">
      <w:pPr>
        <w:spacing w:after="0" w:line="360" w:lineRule="auto"/>
      </w:pPr>
      <w:r>
        <w:rPr>
          <w:rtl w:val="0"/>
        </w:rPr>
        <w:t>Tasks</w:t>
      </w:r>
    </w:p>
    <w:p w14:paraId="0000005E">
      <w:pPr>
        <w:numPr>
          <w:ilvl w:val="0"/>
          <w:numId w:val="13"/>
        </w:numPr>
        <w:spacing w:after="0" w:line="360" w:lineRule="auto"/>
        <w:ind w:left="720" w:hanging="360"/>
      </w:pPr>
      <w:r>
        <w:rPr>
          <w:rtl w:val="0"/>
        </w:rPr>
        <w:t xml:space="preserve">Calculate CPU utilization. </w:t>
      </w:r>
    </w:p>
    <w:p w14:paraId="0000005F">
      <w:pPr>
        <w:numPr>
          <w:ilvl w:val="0"/>
          <w:numId w:val="13"/>
        </w:numPr>
        <w:spacing w:after="0" w:line="360" w:lineRule="auto"/>
        <w:ind w:left="720" w:hanging="360"/>
      </w:pPr>
      <w:r>
        <w:rPr>
          <w:rtl w:val="0"/>
        </w:rPr>
        <w:t xml:space="preserve">Interpret whether the server is underutilized or optimally loaded. </w:t>
      </w:r>
    </w:p>
    <w:p w14:paraId="00000060">
      <w:pPr>
        <w:numPr>
          <w:ilvl w:val="0"/>
          <w:numId w:val="13"/>
        </w:numPr>
        <w:spacing w:after="0" w:line="360" w:lineRule="auto"/>
        <w:ind w:left="720" w:hanging="360"/>
      </w:pPr>
      <w:r>
        <w:rPr>
          <w:rtl w:val="0"/>
        </w:rPr>
        <w:t xml:space="preserve">Suggest how increasing or decreasing number of VMs affects throughput. </w:t>
      </w:r>
    </w:p>
    <w:p w14:paraId="00000061">
      <w:pPr>
        <w:numPr>
          <w:ilvl w:val="0"/>
          <w:numId w:val="13"/>
        </w:numPr>
        <w:spacing w:after="0" w:line="360" w:lineRule="auto"/>
        <w:ind w:left="720" w:hanging="360"/>
      </w:pPr>
      <w:r>
        <w:rPr>
          <w:rtl w:val="0"/>
        </w:rPr>
        <w:t>Propose two OS-level strategies for improving CPU utilization in this cloud environment.</w:t>
      </w:r>
    </w:p>
    <w:p w14:paraId="00000062">
      <w:pPr>
        <w:spacing w:after="0" w:line="360" w:lineRule="auto"/>
        <w:ind w:left="7920" w:firstLine="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(10 Marks)</w:t>
      </w:r>
    </w:p>
    <w:p w14:paraId="613FA6B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Question 6 — Hospital Emergency System Process Scheduling</w:t>
      </w:r>
    </w:p>
    <w:p w14:paraId="3E8EC01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hospital information system manages: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P1 – Emergency patient registration (Highest Priority)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P2 – Laboratory report generation (Medium Priority)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P3 – Pharmacy billing (Low Priority)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During peak hours, pharmacy billing is delayed while emergency requests continue to arrive.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Tasks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Identify the scheduling issue occurring in the system.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Recommend a suitable CPU scheduling algorithm.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Explain how starvation can be prevented.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Discuss how your solution improves response time and fairness.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(10 Marks)</w:t>
      </w:r>
    </w:p>
    <w:p w14:paraId="649C539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Question 7 — E-Commerce Warehouse Synchronization</w:t>
      </w:r>
    </w:p>
    <w:p w14:paraId="7A27F3F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 e-commerce warehouse has multiple worker threads updating a shared inventory database simultaneously.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Developers observe: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Incorrect stock counts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Duplicate order confirmations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Frequent data inconsistencies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Tasks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Identify the synchronization problem.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Explain why a critical section is required.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Recommend either semaphores or monitors to solve the issue.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Explain how the proposed solution maintains data consistency.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(10 Marks)</w:t>
      </w:r>
    </w:p>
    <w:p w14:paraId="44C9B85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Question 8 — Video Streaming Service Thread Management</w:t>
      </w:r>
    </w:p>
    <w:p w14:paraId="37EBADFF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video streaming platform creates one thread for every client connection.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During a live sports event: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60,000 users connect simultaneously.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CPU utilisation reaches 95%.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Memory consumption increases rapidly.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Video buffering becomes frequent.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Tasks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Identify the thread-management problem.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Recommend a suitable multithreading model.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Suggest two optimisations to improve scalability.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Explain how your recommendations improve throughput.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(10 Marks)</w:t>
      </w:r>
    </w:p>
    <w:p w14:paraId="361A6CC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Question 9 — Smart Traffic Control Deadlock</w:t>
      </w:r>
    </w:p>
    <w:p w14:paraId="2388C151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smart city traffic management system controls four intersections.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Resources: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R1 – North Junction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R2 – East Junction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R3 – South Junction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R4 – West Junction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Current situation: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T1 holds R1 and requests R2.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T2 holds R2 and requests R3.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T3 holds R3 and requests R4.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T4 holds R4 and requests R1.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Tasks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Determine whether a deadlock exists.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Explain the four necessary conditions for deadlock in this scenario.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Recommend one recovery technique.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Suggest a redesign that prevents similar deadlocks.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(10 Marks)</w:t>
      </w:r>
    </w:p>
    <w:p w14:paraId="195D4DA9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Question 10 — University Examination Server Resource Allocation</w:t>
      </w:r>
    </w:p>
    <w:p w14:paraId="03BE93A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 online examination server allocates CPU, memory and database connections to student sessions.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At examination time: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Thousands of students log in simultaneously.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New resource requests arrive continuously.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The administrator wants to avoid deadlocks without reducing resource utilisation.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Tasks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1. Explain how Banker's Algorithm can be applied.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Describe the information required before granting a request.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Explain how the system determines whether it is in a safe state.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4. Discuss one limitation of using Banker's Algorithm in large-scale cloud systems.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(10 Marks)</w:t>
      </w:r>
    </w:p>
    <w:p w14:paraId="50BB846B">
      <w:pPr>
        <w:spacing w:after="0" w:line="360" w:lineRule="auto"/>
        <w:rPr>
          <w:rFonts w:ascii="Arial" w:hAnsi="Arial" w:eastAsia="Arial" w:cs="Arial"/>
          <w:b/>
          <w:bCs/>
        </w:rPr>
      </w:pPr>
    </w:p>
    <w:tbl>
      <w:tblPr>
        <w:tblStyle w:val="13"/>
        <w:tblW w:w="11103" w:type="dxa"/>
        <w:tblInd w:w="-87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37"/>
        <w:gridCol w:w="1445"/>
        <w:gridCol w:w="2092"/>
        <w:gridCol w:w="1918"/>
        <w:gridCol w:w="1540"/>
        <w:gridCol w:w="2571"/>
      </w:tblGrid>
      <w:tr w14:paraId="0047F23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23" w:hRule="atLeast"/>
        </w:trPr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0006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RUBRICS FOR CALCULATION</w:t>
            </w:r>
          </w:p>
          <w:p w14:paraId="00000069">
            <w:pPr>
              <w:spacing w:after="0" w:line="240" w:lineRule="auto"/>
              <w:jc w:val="center"/>
              <w:rPr>
                <w:rFonts w:ascii="Google Sans" w:hAnsi="Google Sans" w:eastAsia="Google Sans" w:cs="Google Sans"/>
                <w:b/>
                <w:bCs/>
                <w:color w:val="222222"/>
              </w:rPr>
            </w:pPr>
            <w:r>
              <w:rPr>
                <w:rFonts w:hint="default" w:ascii="Times New Roman" w:hAnsi="Times New Roman" w:eastAsia="Google Sans" w:cs="Times New Roman"/>
                <w:b/>
                <w:bCs/>
                <w:color w:val="222222"/>
                <w:rtl w:val="0"/>
              </w:rPr>
              <w:t>Scenario based assessment</w:t>
            </w:r>
          </w:p>
        </w:tc>
      </w:tr>
      <w:tr w14:paraId="7F2130F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16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F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0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Weightage (%)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4 (Exemplary)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2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3 (Proficient)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3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2 (Developing)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4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rtl w:val="0"/>
              </w:rPr>
              <w:t>Level 1 (Beginning)</w:t>
            </w:r>
          </w:p>
        </w:tc>
      </w:tr>
      <w:tr w14:paraId="44A927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6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5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Understanding of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6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Demonstrates clear and complete understanding of the scenario and context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Shows good understanding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9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Partial understanding; misses key aspects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Misinterprets or fails to understand the scenario</w:t>
            </w:r>
          </w:p>
        </w:tc>
      </w:tr>
      <w:tr w14:paraId="44DBF19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6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B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Identification of Key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C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D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Accurately identifies all relevant issues and factors involved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E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Identifies most key issues with minor omissions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F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Identifies limited issues; some irrelevant points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0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Unable to identify key issues</w:t>
            </w:r>
          </w:p>
        </w:tc>
      </w:tr>
      <w:tr w14:paraId="5AFC018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6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1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Application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2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3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Applies appropriate concepts effectively to address the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4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Applies concepts with minor errors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5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Limited or partially correct application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6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Unable to apply relevant concepts</w:t>
            </w:r>
          </w:p>
        </w:tc>
      </w:tr>
      <w:tr w14:paraId="3C7C4AE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6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Decision Making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9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Makes well-reasoned, logical decisions with strong rationale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Makes reasonable decisions with some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B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Makes weak decisions with limited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C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No clear decisions made or rationale provided</w:t>
            </w:r>
          </w:p>
        </w:tc>
      </w:tr>
      <w:tr w14:paraId="3F8E50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26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D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Clarity of Response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E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15%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F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Response is clear, structured, and logically presented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0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Generally clear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1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Somewhat unclear or poorly structured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2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Disorganized and difficult to understand</w:t>
            </w:r>
          </w:p>
        </w:tc>
      </w:tr>
    </w:tbl>
    <w:p w14:paraId="4A8B28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</w:p>
    <w:p w14:paraId="4ED2FE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p w14:paraId="050BD1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eastAsia="Times New Roman"/>
          <w:b/>
          <w:bCs/>
          <w:sz w:val="24"/>
          <w:szCs w:val="24"/>
        </w:rPr>
      </w:pPr>
    </w:p>
    <w:tbl>
      <w:tblPr>
        <w:tblStyle w:val="9"/>
        <w:tblW w:w="11220" w:type="dxa"/>
        <w:tblInd w:w="-72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787"/>
        <w:gridCol w:w="1732"/>
        <w:gridCol w:w="1557"/>
        <w:gridCol w:w="1352"/>
        <w:gridCol w:w="1313"/>
        <w:gridCol w:w="1543"/>
      </w:tblGrid>
      <w:tr w14:paraId="13259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0C86C2E3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6D2DFF62">
            <w:pPr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Understanding of Scenario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rtl w:val="0"/>
                <w:lang w:val="en-US"/>
              </w:rPr>
              <w:t xml:space="preserve">    </w:t>
            </w: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639D58B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Identification of Key Issues</w:t>
            </w:r>
          </w:p>
          <w:p w14:paraId="74BC64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0</w:t>
            </w:r>
            <w:r>
              <w:rPr>
                <w:b/>
                <w:bCs/>
              </w:rPr>
              <w:t>%)</w:t>
            </w:r>
          </w:p>
        </w:tc>
        <w:tc>
          <w:tcPr>
            <w:tcW w:w="1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5B62AF3A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rtl w:val="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Application of Concepts</w:t>
            </w:r>
          </w:p>
          <w:p w14:paraId="15E38B38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(2</w:t>
            </w:r>
            <w:r>
              <w:rPr>
                <w:rFonts w:hint="default"/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1D2534DA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rtl w:val="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Decision Making</w:t>
            </w:r>
          </w:p>
          <w:p w14:paraId="04C1A99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(20%)</w:t>
            </w:r>
          </w:p>
        </w:tc>
        <w:tc>
          <w:tcPr>
            <w:tcW w:w="13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1045BDA1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Clarity of Response</w:t>
            </w:r>
            <w:r>
              <w:rPr>
                <w:b/>
                <w:bCs/>
              </w:rPr>
              <w:t xml:space="preserve"> (1</w:t>
            </w:r>
            <w:r>
              <w:rPr>
                <w:rFonts w:hint="default"/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%)</w:t>
            </w:r>
          </w:p>
        </w:tc>
        <w:tc>
          <w:tcPr>
            <w:tcW w:w="15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0710DCE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</w:t>
            </w:r>
            <w:r>
              <w:rPr>
                <w:rFonts w:hint="default"/>
                <w:b/>
                <w:bCs/>
                <w:lang w:val="en-US"/>
              </w:rPr>
              <w:t>(100)</w:t>
            </w:r>
            <w:r>
              <w:rPr>
                <w:b/>
                <w:bCs/>
              </w:rPr>
              <w:t xml:space="preserve"> </w:t>
            </w:r>
          </w:p>
        </w:tc>
      </w:tr>
      <w:tr w14:paraId="77A77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CB3C1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54F3D7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85BF7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3858E8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129D3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03460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7D2DE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7B298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CE2DF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0367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00C94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25FBC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D4030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CC9F2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AE6509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238B5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A44B6A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Q3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6BD58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D5B3C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83080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74D52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80544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C65F4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4CED5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8ED18D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Q4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1F1BB4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28936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46ECD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80101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CD880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1C903E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3C29A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A83E97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Q5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C4DBE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1C41A2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26C86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FC9E5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3A58E9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2AE074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6FC7E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C12562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Q6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FE12E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EEA1C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EAE5E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6B6E4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237D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529C76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40BF1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62EAC7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Q7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D886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109DC9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686A9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759BA2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88F4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D18132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7CC89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7FEE7F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Q8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36128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7B4F0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5291A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12C672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4CFB4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F81F77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6DA70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916D0B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Q9</w:t>
            </w:r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B1468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B7C43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C8D7E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E52E6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70879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947D19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3BA47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558947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  <w:t>Q10</w:t>
            </w:r>
            <w:bookmarkStart w:id="0" w:name="_GoBack"/>
            <w:bookmarkEnd w:id="0"/>
          </w:p>
        </w:tc>
        <w:tc>
          <w:tcPr>
            <w:tcW w:w="17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8333E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7A4F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FA92F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527F81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E1F49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A6E0BC">
            <w:pPr>
              <w:jc w:val="center"/>
              <w:rPr>
                <w:rFonts w:hint="default" w:eastAsia="Times New Roman"/>
                <w:color w:val="000000"/>
                <w:sz w:val="24"/>
                <w:szCs w:val="24"/>
                <w:lang w:val="en-US"/>
              </w:rPr>
            </w:pPr>
          </w:p>
        </w:tc>
      </w:tr>
      <w:tr w14:paraId="3E921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967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DDC678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5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4D01D6D">
            <w:pPr>
              <w:jc w:val="center"/>
              <w:rPr>
                <w:rFonts w:hint="default" w:eastAsia="Times New Roman"/>
                <w:b/>
                <w:bCs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780A853D"/>
    <w:tbl>
      <w:tblPr>
        <w:tblStyle w:val="14"/>
        <w:tblW w:w="9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056"/>
      </w:tblGrid>
      <w:tr w14:paraId="5C4DA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B633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978B5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21211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48544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A89E2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9488D"/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E491F"/>
        </w:tc>
      </w:tr>
      <w:tr w14:paraId="7568E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5449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5979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2413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18BAE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BE56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B414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1DA6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235B73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11D809F1-632B-4A69-AFFC-2F6D7A150DE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FAD23EA-8086-4153-BAC5-81979129523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0BFE362-30A6-4DFF-B6A7-E426C14A526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A88B077-2C48-4C05-8448-0F2A1280869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BADA2901-32C0-4CDF-9366-12B4A8FBB847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826DF00-0275-4296-AF43-F7E691D5239C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D2350A0A-7A3E-44D3-BB0F-4A2D20345B52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10F5670"/>
    <w:rsid w:val="31B73A8D"/>
    <w:rsid w:val="4A547680"/>
    <w:rsid w:val="5D3A3958"/>
    <w:rsid w:val="5F7E24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37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MIH2Ze7K07t2mq7BHERODaqjA==">CgMxLjA4AHIhMVRqVTJPcVZqWlFaM1Vyb3NRbFlsVFE4ZmI1SWtSTDdl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1262</Words>
  <Characters>7254</Characters>
  <TotalTime>3</TotalTime>
  <ScaleCrop>false</ScaleCrop>
  <LinksUpToDate>false</LinksUpToDate>
  <CharactersWithSpaces>8424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2026-07-29T07:48:00Z</dcterms:created>
  <dc:creator>welcome</dc:creator>
  <cp:lastModifiedBy>Chandravathi C</cp:lastModifiedBy>
  <dcterms:modified xsi:type="dcterms:W3CDTF">2026-07-29T09:26:39Z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EF43D7342C9A40A2913C92C364EC03FB_12</vt:lpwstr>
  </property>
</Properties>
</file>